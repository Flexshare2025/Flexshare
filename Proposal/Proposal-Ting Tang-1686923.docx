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391BCF">
      <w:pPr>
        <w:pStyle w:val="2"/>
        <w:jc w:val="center"/>
      </w:pPr>
      <w:r>
        <w:t>Cloud-Based Application Project Proposal</w:t>
      </w:r>
    </w:p>
    <w:p w14:paraId="02ECA5CD">
      <w:pPr>
        <w:pStyle w:val="3"/>
      </w:pPr>
      <w:r>
        <w:t>1. Group Members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tblGrid>
      <w:tr w14:paraId="53522E38">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7133940">
            <w:pPr>
              <w:pStyle w:val="164"/>
            </w:pPr>
            <w:r>
              <w:t>Name
</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A0EABBE">
            <w:pPr>
              <w:pStyle w:val="164"/>
            </w:pPr>
            <w:r>
              <w:t>ID
</w:t>
            </w:r>
          </w:p>
        </w:tc>
      </w:tr>
      <w:tr w14:paraId="4A46A71B">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EB03E17">
            <w:pPr>
              <w:pStyle w:val="164"/>
              <w:rPr>
                <w:rFonts w:hint="default" w:eastAsia="等线"/>
                <w:lang w:val="en-US" w:eastAsia="zh-CN"/>
              </w:rPr>
            </w:pPr>
            <w:r>
              <w:rPr>
                <w:rFonts w:hint="eastAsia"/>
                <w:lang w:val="en-US" w:eastAsia="zh-CN"/>
              </w:rPr>
              <w:t>Ting Tang</w:t>
            </w: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18AFCC5">
            <w:pPr>
              <w:pStyle w:val="164"/>
              <w:rPr>
                <w:rFonts w:hint="default" w:eastAsia="等线"/>
                <w:lang w:val="en-US" w:eastAsia="zh-CN"/>
              </w:rPr>
            </w:pPr>
            <w:r>
              <w:rPr>
                <w:rFonts w:hint="eastAsia"/>
                <w:lang w:val="en-US" w:eastAsia="zh-CN"/>
              </w:rPr>
              <w:t>1686923</w:t>
            </w:r>
          </w:p>
        </w:tc>
      </w:tr>
      <w:tr w14:paraId="5466FB4A">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730DD2C">
            <w:pPr>
              <w:pStyle w:val="164"/>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3B46C85">
            <w:pPr>
              <w:pStyle w:val="164"/>
            </w:pPr>
          </w:p>
        </w:tc>
      </w:tr>
      <w:tr w14:paraId="0692072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78B8095">
            <w:pPr>
              <w:pStyle w:val="164"/>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79CCED8">
            <w:pPr>
              <w:pStyle w:val="164"/>
            </w:pPr>
          </w:p>
        </w:tc>
      </w:tr>
      <w:tr w14:paraId="5E3CF2FF">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2DD3149">
            <w:pPr>
              <w:pStyle w:val="164"/>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393B2F6">
            <w:pPr>
              <w:pStyle w:val="164"/>
            </w:pPr>
          </w:p>
        </w:tc>
      </w:tr>
      <w:tr w14:paraId="35B52D7D">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C469014">
            <w:pPr>
              <w:pStyle w:val="164"/>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2F1E772">
            <w:pPr>
              <w:pStyle w:val="164"/>
            </w:pPr>
          </w:p>
        </w:tc>
      </w:tr>
      <w:tr w14:paraId="261DA4E5">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5F51602">
            <w:pPr>
              <w:pStyle w:val="164"/>
            </w:pPr>
          </w:p>
        </w:tc>
        <w:tc>
          <w:tcPr>
            <w:tcW w:w="2760"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D7635D3">
            <w:pPr>
              <w:pStyle w:val="164"/>
            </w:pPr>
          </w:p>
        </w:tc>
      </w:tr>
    </w:tbl>
    <w:p w14:paraId="075B14C2">
      <w:pPr>
        <w:pStyle w:val="3"/>
      </w:pPr>
      <w:r>
        <w:t>2. Overview of the Project</w:t>
      </w:r>
    </w:p>
    <w:p w14:paraId="4C38127E">
      <w:r>
        <w:rPr>
          <w:rFonts w:hint="default"/>
        </w:rPr>
        <w:t>The project aims to develop a carpooling application on the AWS platform. The application will connect passengers and drivers, enabling them to share rides, reduce transportation costs, and contribute to environmental sustainability by reducing the number of vehicles on the road. This will not only provide an economic benefit to users but also help in alleviating traffic congestion and decreasing carbon emissions in urban areas.</w:t>
      </w:r>
    </w:p>
    <w:p w14:paraId="1E2A5892">
      <w:pPr>
        <w:pStyle w:val="3"/>
      </w:pPr>
      <w:r>
        <w:t>3. Problem Statement</w:t>
      </w:r>
    </w:p>
    <w:p w14:paraId="363D6677">
      <w:pPr>
        <w:pStyle w:val="4"/>
      </w:pPr>
      <w:r>
        <w:t>3.1 High Transportation Costs
</w:t>
      </w:r>
    </w:p>
    <w:p w14:paraId="65683B9E">
      <w:pPr>
        <w:pStyle w:val="164"/>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sz w:val="22"/>
          <w:szCs w:val="22"/>
          <w:lang w:val="en-US" w:eastAsia="en-US" w:bidi="ar-SA"/>
        </w:rPr>
        <w:t>Individuals often bear the full cost of commuting, whether by private vehicle or using traditional ride - hailing services. This can be a significant financial burden, especially for daily commuters. Carpooling has the potential to divide these costs among multiple passengers, making transportation more affordable.
</w:t>
      </w:r>
    </w:p>
    <w:p w14:paraId="4B256435">
      <w:pPr>
        <w:pStyle w:val="4"/>
      </w:pPr>
      <w:r>
        <w:t>3.2 Traffic Congestion
</w:t>
      </w:r>
    </w:p>
    <w:p w14:paraId="2389CD76">
      <w:pPr>
        <w:pStyle w:val="164"/>
        <w:rPr>
          <w:rFonts w:asciiTheme="minorHAnsi" w:hAnsiTheme="minorHAnsi" w:eastAsiaTheme="minorEastAsia" w:cstheme="minorBidi"/>
          <w:sz w:val="22"/>
          <w:szCs w:val="22"/>
          <w:lang w:val="en-US" w:eastAsia="en-US" w:bidi="ar-SA"/>
        </w:rPr>
      </w:pPr>
      <w:r>
        <w:rPr>
          <w:rFonts w:asciiTheme="minorHAnsi" w:hAnsiTheme="minorHAnsi" w:eastAsiaTheme="minorEastAsia" w:cstheme="minorBidi"/>
          <w:sz w:val="22"/>
          <w:szCs w:val="22"/>
          <w:lang w:val="en-US" w:eastAsia="en-US" w:bidi="ar-SA"/>
        </w:rPr>
        <w:t>Urban areas are increasingly plagued by traffic congestion, which not only leads to longer commute times but also increased fuel consumption and pollution. By encouraging carpooling, we can reduce the number of vehicles on the road, thereby easing traffic flow.
</w:t>
      </w:r>
    </w:p>
    <w:p w14:paraId="7B45D3EC">
      <w:pPr>
        <w:pStyle w:val="4"/>
      </w:pPr>
      <w:r>
        <w:t>3.3 Lack of Efficient Carpooling Platforms
</w:t>
      </w:r>
    </w:p>
    <w:p w14:paraId="53917278">
      <w:r>
        <w:t>Existing carpooling platforms may lack the necessary features for seamless user experience, real - time matching, and secure transactions. There is a need for a platform that can efficiently connect passengers and drivers, taking into account factors such as routes, schedules, and user preferences.
</w:t>
      </w:r>
    </w:p>
    <w:p w14:paraId="5F921452"/>
    <w:p w14:paraId="3723C47B">
      <w:pPr>
        <w:pStyle w:val="3"/>
      </w:pPr>
      <w:r>
        <w:t>4. Dataset Selection</w:t>
      </w:r>
    </w:p>
    <w:p w14:paraId="723582F7"/>
    <w:p w14:paraId="09EE273C">
      <w:pPr>
        <w:pStyle w:val="3"/>
      </w:pPr>
      <w:r>
        <w:t>5. Selection of AWS Services</w:t>
      </w:r>
    </w:p>
    <w:p w14:paraId="5FADC529">
      <w:pPr>
        <w:rPr>
          <w:rStyle w:val="140"/>
          <w:rFonts w:hint="default"/>
        </w:rPr>
      </w:pPr>
    </w:p>
    <w:p w14:paraId="253AE8EB">
      <w:pPr>
        <w:pStyle w:val="4"/>
        <w:bidi w:val="0"/>
        <w:rPr>
          <w:rFonts w:hint="default"/>
        </w:rPr>
      </w:pPr>
      <w:r>
        <w:rPr>
          <w:rFonts w:hint="default"/>
        </w:rPr>
        <w:t>5.1 Amazon DynamoDB​</w:t>
      </w:r>
    </w:p>
    <w:p w14:paraId="197F4336">
      <w:pPr>
        <w:rPr>
          <w:rFonts w:hint="default"/>
        </w:rPr>
      </w:pPr>
      <w:r>
        <w:rPr>
          <w:rFonts w:hint="default"/>
        </w:rPr>
        <w:t>DynamoDB is a NoSQL database service provided by AWS. It is highly scalable and can handle the large amounts of data generated by user registrations, ride requests, and driver availability information. According to AWS documentation, DynamoDB can scale automatically to handle millions of requests per second, making it suitable for our application which is expected to grow rapidly. We will use it to store user profiles, ride details, and match - making data.​</w:t>
      </w:r>
    </w:p>
    <w:p w14:paraId="29680A53">
      <w:pPr>
        <w:pStyle w:val="4"/>
        <w:bidi w:val="0"/>
        <w:rPr>
          <w:rFonts w:hint="default"/>
        </w:rPr>
      </w:pPr>
      <w:r>
        <w:rPr>
          <w:rFonts w:hint="default"/>
        </w:rPr>
        <w:t>5.2 AWS Lambda​</w:t>
      </w:r>
    </w:p>
    <w:p w14:paraId="4504DBA5">
      <w:pPr>
        <w:rPr>
          <w:rFonts w:hint="default"/>
        </w:rPr>
      </w:pPr>
      <w:r>
        <w:rPr>
          <w:rFonts w:hint="default"/>
        </w:rPr>
        <w:t>Lambda allows us to run code without provisioning or managing servers. In our carpooling application, we can use Lambda functions to handle tasks such as processing ride requests, matching passengers with drivers, and sending notifications. For instance, when a passenger submits a ride request, a Lambda function can be triggered to search for available drivers in the vicinity. This serverless architecture reduces operational complexity and costs, as we only pay for the compute time that our functions consume.​</w:t>
      </w:r>
    </w:p>
    <w:p w14:paraId="5C73E285">
      <w:pPr>
        <w:pStyle w:val="4"/>
        <w:bidi w:val="0"/>
        <w:rPr>
          <w:rFonts w:hint="default"/>
        </w:rPr>
      </w:pPr>
      <w:r>
        <w:rPr>
          <w:rFonts w:hint="default"/>
        </w:rPr>
        <w:t>5.3 Amazon API Gateway​</w:t>
      </w:r>
    </w:p>
    <w:p w14:paraId="1063D2AF">
      <w:r>
        <w:rPr>
          <w:rFonts w:hint="default"/>
        </w:rPr>
        <w:t>API Gateway will be used to manage, publish, maintain, monitor, and secure the APIs for our carpooling application. It enables seamless integration between the front - end (mobile app) and the back - end services (such as Lambda functions and DynamoDB). It also helps in handling API versions, rate limiting, and access control, ensuring the security and performance of our application's APIs.</w:t>
      </w:r>
    </w:p>
    <w:p w14:paraId="60964BA7">
      <w:pPr>
        <w:pStyle w:val="3"/>
      </w:pPr>
      <w:r>
        <w:t>6. Request for Other Services</w:t>
      </w:r>
    </w:p>
    <w:p w14:paraId="5BC11F03">
      <w:pPr>
        <w:pStyle w:val="3"/>
      </w:pPr>
      <w:r>
        <w:t>7. Team Member Roles</w:t>
      </w:r>
    </w:p>
    <w:p w14:paraId="513509B8">
      <w:pPr>
        <w:pStyle w:val="4"/>
      </w:pPr>
      <w:r>
        <w:t>7.1 Project Manager
</w:t>
      </w:r>
    </w:p>
    <w:p w14:paraId="59F4B8F6">
      <w:pPr>
        <w:pStyle w:val="4"/>
      </w:pPr>
      <w:r>
        <w:t>7.2 Back - end Developer
</w:t>
      </w:r>
    </w:p>
    <w:p w14:paraId="397EEF80">
      <w:pPr>
        <w:pStyle w:val="4"/>
      </w:pPr>
      <w:r>
        <w:t>7.3</w:t>
      </w:r>
      <w:r>
        <w:rPr>
          <w:rFonts w:hint="default"/>
          <w:lang w:val="en-US"/>
        </w:rPr>
        <w:t>.</w:t>
      </w:r>
      <w:r>
        <w:t xml:space="preserve"> Front - end Developer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3"/>
        <w:gridCol w:w="1291"/>
        <w:gridCol w:w="5236"/>
      </w:tblGrid>
      <w:tr w14:paraId="0C2AFCAD">
        <w:tc>
          <w:tcPr>
            <w:tcW w:w="175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10452AE">
            <w:pPr>
              <w:pStyle w:val="164"/>
            </w:pPr>
            <w:r>
              <w:t>Name
</w:t>
            </w:r>
          </w:p>
        </w:tc>
        <w:tc>
          <w:tcPr>
            <w:tcW w:w="129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A41DD0A">
            <w:pPr>
              <w:pStyle w:val="164"/>
            </w:pPr>
            <w:r>
              <w:t>ID
</w:t>
            </w:r>
          </w:p>
        </w:tc>
        <w:tc>
          <w:tcPr>
            <w:tcW w:w="523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7469F2B">
            <w:pPr>
              <w:pStyle w:val="164"/>
              <w:rPr>
                <w:rFonts w:hint="default" w:eastAsia="等线"/>
                <w:lang w:val="en-US" w:eastAsia="zh-CN"/>
              </w:rPr>
            </w:pPr>
            <w:r>
              <w:rPr>
                <w:rFonts w:hint="eastAsia"/>
                <w:lang w:val="en-US" w:eastAsia="zh-CN"/>
              </w:rPr>
              <w:t>Role</w:t>
            </w:r>
          </w:p>
        </w:tc>
      </w:tr>
      <w:tr w14:paraId="70B21817">
        <w:tc>
          <w:tcPr>
            <w:tcW w:w="175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D0B9975">
            <w:pPr>
              <w:pStyle w:val="164"/>
              <w:rPr>
                <w:rFonts w:hint="default" w:eastAsia="等线"/>
                <w:lang w:val="en-US" w:eastAsia="zh-CN"/>
              </w:rPr>
            </w:pPr>
          </w:p>
        </w:tc>
        <w:tc>
          <w:tcPr>
            <w:tcW w:w="129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25A8F85">
            <w:pPr>
              <w:pStyle w:val="164"/>
              <w:rPr>
                <w:rFonts w:hint="default" w:eastAsia="等线"/>
                <w:lang w:val="en-US" w:eastAsia="zh-CN"/>
              </w:rPr>
            </w:pPr>
          </w:p>
        </w:tc>
        <w:tc>
          <w:tcPr>
            <w:tcW w:w="523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728742A">
            <w:pPr>
              <w:pStyle w:val="164"/>
              <w:rPr>
                <w:rFonts w:hint="eastAsia"/>
                <w:b w:val="0"/>
                <w:bCs w:val="0"/>
                <w:lang w:val="en-US" w:eastAsia="zh-CN"/>
              </w:rPr>
            </w:pPr>
            <w:r>
              <w:rPr>
                <w:rFonts w:hint="eastAsia"/>
                <w:b w:val="0"/>
                <w:bCs w:val="0"/>
                <w:lang w:val="en-US" w:eastAsia="zh-CN"/>
              </w:rPr>
              <w:t>Registration and Login (Passenger and Driver)</w:t>
            </w:r>
          </w:p>
          <w:p w14:paraId="57AA276A">
            <w:pPr>
              <w:pStyle w:val="164"/>
              <w:rPr>
                <w:rFonts w:hint="eastAsia"/>
                <w:b w:val="0"/>
                <w:bCs w:val="0"/>
                <w:lang w:val="en-US" w:eastAsia="zh-CN"/>
              </w:rPr>
            </w:pPr>
            <w:r>
              <w:rPr>
                <w:b w:val="0"/>
                <w:bCs w:val="0"/>
              </w:rPr>
              <w:t>Passenger - side Features</w:t>
            </w:r>
          </w:p>
        </w:tc>
      </w:tr>
      <w:tr w14:paraId="6B43E5A0">
        <w:tc>
          <w:tcPr>
            <w:tcW w:w="1753" w:type="dxa"/>
            <w:tcBorders>
              <w:top w:val="single" w:color="DEE0E3" w:sz="0" w:space="0"/>
              <w:left w:val="single" w:color="DEE0E3" w:sz="0" w:space="0"/>
              <w:bottom w:val="single" w:color="DEE0E3" w:sz="0" w:space="0"/>
              <w:right w:val="single" w:color="DEE0E3" w:sz="0" w:space="0"/>
            </w:tcBorders>
            <w:shd w:val="clear" w:color="auto" w:fill="auto"/>
            <w:tcMar>
              <w:top w:w="60" w:type="dxa"/>
              <w:left w:w="120" w:type="dxa"/>
              <w:bottom w:w="30" w:type="dxa"/>
              <w:right w:w="120" w:type="dxa"/>
            </w:tcMar>
            <w:vAlign w:val="top"/>
          </w:tcPr>
          <w:p w14:paraId="1C19F353">
            <w:pPr>
              <w:pStyle w:val="164"/>
              <w:ind w:left="0" w:leftChars="0"/>
              <w:rPr>
                <w:rFonts w:hint="default" w:ascii="Arial" w:hAnsi="Arial" w:eastAsia="等线" w:cs="Arial"/>
                <w:sz w:val="22"/>
                <w:szCs w:val="22"/>
                <w:lang w:val="en-US" w:eastAsia="zh-CN"/>
              </w:rPr>
            </w:pPr>
            <w:r>
              <w:rPr>
                <w:rFonts w:hint="eastAsia"/>
                <w:lang w:val="en-US" w:eastAsia="zh-CN"/>
              </w:rPr>
              <w:t>Ting Tang</w:t>
            </w:r>
          </w:p>
        </w:tc>
        <w:tc>
          <w:tcPr>
            <w:tcW w:w="1291" w:type="dxa"/>
            <w:tcBorders>
              <w:top w:val="single" w:color="DEE0E3" w:sz="0" w:space="0"/>
              <w:left w:val="single" w:color="DEE0E3" w:sz="0" w:space="0"/>
              <w:bottom w:val="single" w:color="DEE0E3" w:sz="0" w:space="0"/>
              <w:right w:val="single" w:color="DEE0E3" w:sz="0" w:space="0"/>
            </w:tcBorders>
            <w:shd w:val="clear" w:color="auto" w:fill="auto"/>
            <w:tcMar>
              <w:top w:w="60" w:type="dxa"/>
              <w:left w:w="120" w:type="dxa"/>
              <w:bottom w:w="30" w:type="dxa"/>
              <w:right w:w="120" w:type="dxa"/>
            </w:tcMar>
            <w:vAlign w:val="top"/>
          </w:tcPr>
          <w:p w14:paraId="09BD46C6">
            <w:pPr>
              <w:pStyle w:val="164"/>
              <w:ind w:left="0" w:leftChars="0"/>
              <w:rPr>
                <w:rFonts w:hint="default" w:ascii="Arial" w:hAnsi="Arial" w:eastAsia="等线" w:cs="Arial"/>
                <w:sz w:val="22"/>
                <w:szCs w:val="22"/>
                <w:lang w:val="en-US" w:eastAsia="zh-CN"/>
              </w:rPr>
            </w:pPr>
            <w:r>
              <w:rPr>
                <w:rFonts w:hint="eastAsia"/>
                <w:lang w:val="en-US" w:eastAsia="zh-CN"/>
              </w:rPr>
              <w:t>1686923</w:t>
            </w:r>
          </w:p>
        </w:tc>
        <w:tc>
          <w:tcPr>
            <w:tcW w:w="523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453BECA">
            <w:pPr>
              <w:pStyle w:val="164"/>
            </w:pPr>
            <w:r>
              <w:rPr>
                <w:b w:val="0"/>
                <w:bCs w:val="0"/>
              </w:rPr>
              <w:t>Driver - side Features</w:t>
            </w:r>
          </w:p>
        </w:tc>
      </w:tr>
    </w:tbl>
    <w:p w14:paraId="10BFB7BE"/>
    <w:p w14:paraId="5AAF02DE">
      <w:pPr>
        <w:pStyle w:val="164"/>
      </w:pPr>
      <w:r>
        <w:t>Using React to develop H5 pages, the front - end developer is responsible for creating user - friendly interfaces for both passengers and drivers, ensuring smooth interaction and responsive design.
</w:t>
      </w:r>
    </w:p>
    <w:p w14:paraId="3F27C078">
      <w:pPr>
        <w:pStyle w:val="5"/>
        <w:numPr>
          <w:ilvl w:val="0"/>
          <w:numId w:val="0"/>
        </w:numPr>
        <w:bidi w:val="0"/>
        <w:ind w:leftChars="0"/>
      </w:pPr>
      <w:r>
        <w:rPr>
          <w:rFonts w:hint="eastAsia"/>
          <w:lang w:val="en-US" w:eastAsia="zh-CN"/>
        </w:rPr>
        <w:t xml:space="preserve">7.3.1. </w:t>
      </w:r>
      <w:r>
        <w:t>
</w:t>
      </w:r>
      <w:r>
        <w:rPr>
          <w:b/>
          <w:bCs/>
        </w:rPr>
        <w:t>Registration and Login Features (Passenger and Driver)</w:t>
      </w:r>
      <w:r>
        <w:t>:
</w:t>
      </w:r>
    </w:p>
    <w:p w14:paraId="472393C1">
      <w:pPr>
        <w:pStyle w:val="164"/>
        <w:numPr>
          <w:ilvl w:val="0"/>
          <w:numId w:val="0"/>
        </w:numPr>
        <w:rPr>
          <w:rFonts w:hint="default"/>
          <w:lang w:val="en-US"/>
        </w:rPr>
      </w:pPr>
      <w:r>
        <w:rPr>
          <w:rFonts w:hint="eastAsia"/>
          <w:b/>
          <w:bCs/>
          <w:lang w:val="en-US" w:eastAsia="zh-CN"/>
        </w:rPr>
        <w:t xml:space="preserve">1. </w:t>
      </w:r>
      <w:r>
        <w:rPr>
          <w:b/>
          <w:bCs/>
        </w:rPr>
        <w:t>Registration Module</w:t>
      </w:r>
      <w:r>
        <w:t>: Create separate registration forms for passengers and drivers using React controlled components. For passengers, collect basic information such as name, email, phone number, and password. For drivers, additional fields like driver's license number, vehicle details (model, color, license plate number)</w:t>
      </w:r>
      <w:r>
        <w:rPr>
          <w:rFonts w:hint="default"/>
          <w:lang w:val="en-US"/>
        </w:rPr>
        <w:t>.</w:t>
      </w:r>
    </w:p>
    <w:p w14:paraId="20368E0D">
      <w:pPr>
        <w:pStyle w:val="164"/>
        <w:numPr>
          <w:ilvl w:val="0"/>
          <w:numId w:val="0"/>
        </w:numPr>
      </w:pPr>
      <w:r>
        <w:rPr>
          <w:rFonts w:hint="eastAsia"/>
          <w:b/>
          <w:bCs/>
          <w:lang w:val="en-US" w:eastAsia="zh-CN"/>
        </w:rPr>
        <w:t xml:space="preserve">2. </w:t>
      </w:r>
      <w:r>
        <w:rPr>
          <w:b/>
          <w:bCs/>
        </w:rPr>
        <w:t>Login Module</w:t>
      </w:r>
      <w:r>
        <w:t>: Design a login interface with options for email/password login. After successful login, store authentication tokens to maintain user sessions, and redirect users to their respective dashboards (passenger or driver).
</w:t>
      </w:r>
    </w:p>
    <w:p w14:paraId="5EE2E822">
      <w:pPr>
        <w:pStyle w:val="164"/>
        <w:numPr>
          <w:ilvl w:val="0"/>
          <w:numId w:val="0"/>
        </w:numPr>
      </w:pPr>
    </w:p>
    <w:p w14:paraId="6FA4BACD">
      <w:pPr>
        <w:pStyle w:val="5"/>
        <w:numPr>
          <w:ilvl w:val="0"/>
          <w:numId w:val="0"/>
        </w:numPr>
        <w:bidi w:val="0"/>
        <w:ind w:leftChars="0"/>
      </w:pPr>
      <w:r>
        <w:rPr>
          <w:rFonts w:hint="eastAsia"/>
          <w:lang w:val="en-US" w:eastAsia="zh-CN"/>
        </w:rPr>
        <w:t xml:space="preserve">7.3.2. </w:t>
      </w:r>
      <w:r>
        <w:t>Passenger - side Features:
</w:t>
      </w:r>
    </w:p>
    <w:p w14:paraId="13CD6FCE">
      <w:pPr>
        <w:pStyle w:val="164"/>
        <w:numPr>
          <w:ilvl w:val="0"/>
          <w:numId w:val="0"/>
        </w:numPr>
        <w:ind w:leftChars="0"/>
      </w:pPr>
      <w:r>
        <w:rPr>
          <w:rFonts w:hint="eastAsia"/>
          <w:b/>
          <w:bCs/>
          <w:lang w:val="en-US" w:eastAsia="zh-CN"/>
        </w:rPr>
        <w:t xml:space="preserve">1. </w:t>
      </w:r>
      <w:r>
        <w:rPr>
          <w:b/>
          <w:bCs/>
        </w:rPr>
        <w:t>Ride Request Module</w:t>
      </w:r>
      <w:r>
        <w:t xml:space="preserve">: Develop a form component using React controlled components to collect pick - up location, drop - off location, preferred departure time, and number of passengers. </w:t>
      </w:r>
    </w:p>
    <w:p w14:paraId="41CEFC96">
      <w:pPr>
        <w:pStyle w:val="164"/>
        <w:numPr>
          <w:ilvl w:val="0"/>
          <w:numId w:val="0"/>
        </w:numPr>
        <w:ind w:leftChars="0"/>
      </w:pPr>
      <w:r>
        <w:rPr>
          <w:rFonts w:hint="eastAsia"/>
          <w:b/>
          <w:bCs/>
          <w:lang w:val="en-US" w:eastAsia="zh-CN"/>
        </w:rPr>
        <w:t xml:space="preserve">2. </w:t>
      </w:r>
      <w:r>
        <w:rPr>
          <w:b/>
          <w:bCs/>
        </w:rPr>
        <w:t>Ride Matching Status Display</w:t>
      </w:r>
      <w:r>
        <w:t>: Create a real - time status page that shows the progress of ride matching. Use React's useEffect hook to periodically fetch data from the back - end</w:t>
      </w:r>
      <w:r>
        <w:rPr>
          <w:rFonts w:hint="default"/>
          <w:lang w:val="en-US"/>
        </w:rPr>
        <w:t>,</w:t>
      </w:r>
      <w:r>
        <w:t xml:space="preserve"> updating the UI dynamically when a match is found. </w:t>
      </w:r>
    </w:p>
    <w:p w14:paraId="50BF1952">
      <w:pPr>
        <w:pStyle w:val="164"/>
        <w:numPr>
          <w:ilvl w:val="0"/>
          <w:numId w:val="0"/>
        </w:numPr>
        <w:ind w:leftChars="0"/>
      </w:pPr>
      <w:r>
        <w:rPr>
          <w:rFonts w:hint="eastAsia"/>
          <w:b/>
          <w:bCs/>
          <w:lang w:val="en-US" w:eastAsia="zh-CN"/>
        </w:rPr>
        <w:t xml:space="preserve">3. </w:t>
      </w:r>
      <w:r>
        <w:rPr>
          <w:b/>
          <w:bCs/>
        </w:rPr>
        <w:t>Driver and Ride Details View</w:t>
      </w:r>
      <w:r>
        <w:t xml:space="preserve">: Design a page to display driver information (name, rating, vehicle details) and ride details (estimated time of arrival, route map). </w:t>
      </w:r>
    </w:p>
    <w:p w14:paraId="7F5040D9">
      <w:pPr>
        <w:pStyle w:val="164"/>
        <w:numPr>
          <w:ilvl w:val="0"/>
          <w:numId w:val="0"/>
        </w:numPr>
        <w:ind w:leftChars="0"/>
        <w:rPr>
          <w:rFonts w:hint="default"/>
          <w:lang w:val="en-US"/>
        </w:rPr>
      </w:pPr>
      <w:r>
        <w:rPr>
          <w:rFonts w:hint="default" w:ascii="Arial Bold" w:hAnsi="Arial Bold" w:cs="Arial Bold"/>
          <w:b/>
          <w:bCs/>
          <w:lang w:val="en-US"/>
        </w:rPr>
        <w:t>4. Ride History</w:t>
      </w:r>
      <w:r>
        <w:rPr>
          <w:rFonts w:hint="default"/>
          <w:lang w:val="en-US"/>
        </w:rPr>
        <w:t>: Create a list component to display past rides.</w:t>
      </w:r>
    </w:p>
    <w:p w14:paraId="535A4808">
      <w:pPr>
        <w:pStyle w:val="5"/>
        <w:numPr>
          <w:ilvl w:val="0"/>
          <w:numId w:val="0"/>
        </w:numPr>
        <w:bidi w:val="0"/>
        <w:ind w:leftChars="0"/>
      </w:pPr>
      <w:r>
        <w:rPr>
          <w:rFonts w:hint="eastAsia"/>
          <w:lang w:val="en-US" w:eastAsia="zh-CN"/>
        </w:rPr>
        <w:t xml:space="preserve">7.3.3. </w:t>
      </w:r>
      <w:r>
        <w:rPr>
          <w:b/>
          <w:bCs/>
        </w:rPr>
        <w:t>Driver - side Features</w:t>
      </w:r>
      <w:r>
        <w:t>:
</w:t>
      </w:r>
    </w:p>
    <w:p w14:paraId="2B100F61">
      <w:pPr>
        <w:pStyle w:val="164"/>
        <w:numPr>
          <w:ilvl w:val="0"/>
          <w:numId w:val="0"/>
        </w:numPr>
        <w:ind w:leftChars="0"/>
      </w:pPr>
      <w:r>
        <w:rPr>
          <w:rFonts w:hint="eastAsia"/>
          <w:b/>
          <w:bCs/>
          <w:lang w:val="en-US" w:eastAsia="zh-CN"/>
        </w:rPr>
        <w:t xml:space="preserve">1. </w:t>
      </w:r>
      <w:r>
        <w:rPr>
          <w:b/>
          <w:bCs/>
        </w:rPr>
        <w:t>Ride Request Notification and Acceptance</w:t>
      </w:r>
      <w:r>
        <w:t>: Develop a notification component that pops up when a ride request is received. Use React's useState to manage the visibility of the notification, and include accept/decline buttons. On button click, send the driver's response to the back - end via API, updating the UI to show the status of the response.
</w:t>
      </w:r>
    </w:p>
    <w:p w14:paraId="772DF8B0">
      <w:pPr>
        <w:pStyle w:val="164"/>
        <w:numPr>
          <w:ilvl w:val="0"/>
          <w:numId w:val="0"/>
        </w:numPr>
        <w:ind w:leftChars="0"/>
      </w:pPr>
      <w:r>
        <w:rPr>
          <w:rFonts w:hint="eastAsia"/>
          <w:b/>
          <w:bCs/>
          <w:lang w:val="en-US" w:eastAsia="zh-CN"/>
        </w:rPr>
        <w:t xml:space="preserve">2. </w:t>
      </w:r>
      <w:r>
        <w:rPr>
          <w:b/>
          <w:bCs/>
        </w:rPr>
        <w:t>Route Navigation and Passenger Location Tracking</w:t>
      </w:r>
      <w:r>
        <w:t xml:space="preserve">: Integrate a map component with real - time navigation, using React hooks to fetch and display the passenger's pick - up location and the optimal route. </w:t>
      </w:r>
    </w:p>
    <w:p w14:paraId="09602CF3">
      <w:pPr>
        <w:pStyle w:val="164"/>
        <w:numPr>
          <w:ilvl w:val="0"/>
          <w:numId w:val="0"/>
        </w:numPr>
        <w:ind w:leftChars="0"/>
        <w:rPr>
          <w:rFonts w:hint="eastAsia"/>
          <w:b w:val="0"/>
          <w:bCs w:val="0"/>
          <w:lang w:val="en-US" w:eastAsia="zh-CN"/>
        </w:rPr>
      </w:pPr>
      <w:r>
        <w:rPr>
          <w:rFonts w:hint="eastAsia"/>
          <w:b/>
          <w:bCs/>
          <w:lang w:val="en-US" w:eastAsia="zh-CN"/>
        </w:rPr>
        <w:t xml:space="preserve">3. Passenger Count Display: </w:t>
      </w:r>
      <w:r>
        <w:rPr>
          <w:rFonts w:hint="eastAsia"/>
          <w:b w:val="0"/>
          <w:bCs w:val="0"/>
          <w:lang w:val="en-US" w:eastAsia="zh-CN"/>
        </w:rPr>
        <w:t>Add a real - time passenger count indicator using React state management. Display the count prominently on the driver's dashboard, using visual indicators to show capacity status.</w:t>
      </w:r>
    </w:p>
    <w:p w14:paraId="3E0066C1">
      <w:pPr>
        <w:pStyle w:val="164"/>
        <w:numPr>
          <w:ilvl w:val="0"/>
          <w:numId w:val="0"/>
        </w:numPr>
        <w:ind w:leftChars="0"/>
        <w:rPr>
          <w:rFonts w:hint="default"/>
          <w:b w:val="0"/>
          <w:bCs w:val="0"/>
          <w:lang w:val="en-US" w:eastAsia="zh-CN"/>
        </w:rPr>
      </w:pPr>
      <w:r>
        <w:rPr>
          <w:rFonts w:hint="default" w:ascii="Arial Bold" w:hAnsi="Arial Bold" w:cs="Arial Bold"/>
          <w:b/>
          <w:bCs/>
          <w:lang w:val="en-US" w:eastAsia="zh-CN"/>
        </w:rPr>
        <w:t>4. Ride Completion and Fare Confirmation</w:t>
      </w:r>
      <w:r>
        <w:rPr>
          <w:rFonts w:hint="default"/>
          <w:b w:val="0"/>
          <w:bCs w:val="0"/>
          <w:lang w:val="en-US" w:eastAsia="zh-CN"/>
        </w:rPr>
        <w:t xml:space="preserve">: Develop a component that allows drivers to mark a ride as completed. After completion, display the fare amount and prompt for confirmation. </w:t>
      </w:r>
    </w:p>
    <w:p w14:paraId="2F388C0B">
      <w:pPr>
        <w:pStyle w:val="164"/>
        <w:numPr>
          <w:ilvl w:val="0"/>
          <w:numId w:val="0"/>
        </w:numPr>
        <w:ind w:leftChars="0"/>
      </w:pPr>
      <w:r>
        <w:rPr>
          <w:rFonts w:hint="default"/>
          <w:b/>
          <w:bCs/>
          <w:lang w:val="en-US" w:eastAsia="zh-CN"/>
        </w:rPr>
        <w:t>5</w:t>
      </w:r>
      <w:r>
        <w:rPr>
          <w:rFonts w:hint="eastAsia"/>
          <w:b/>
          <w:bCs/>
          <w:lang w:val="en-US" w:eastAsia="zh-CN"/>
        </w:rPr>
        <w:t xml:space="preserve">. </w:t>
      </w:r>
      <w:r>
        <w:rPr>
          <w:b/>
          <w:bCs/>
        </w:rPr>
        <w:t>Earnings Dashboard</w:t>
      </w:r>
      <w:r>
        <w:t>: Create a dashboard component to display daily, weekly, and monthly earnings. Use charts to visualize earnings data, with data fetched from the back - end and updated periodically. 
</w:t>
      </w:r>
    </w:p>
    <w:p w14:paraId="4F7E7223">
      <w:pPr>
        <w:pStyle w:val="3"/>
        <w:numPr>
          <w:ilvl w:val="0"/>
          <w:numId w:val="7"/>
        </w:numPr>
      </w:pPr>
      <w:bookmarkStart w:id="0" w:name="_GoBack"/>
      <w:bookmarkEnd w:id="0"/>
      <w:r>
        <w:t>Timeline and Milestones</w:t>
      </w:r>
    </w:p>
    <w:p w14:paraId="26CB3441">
      <w:pPr>
        <w:pStyle w:val="4"/>
      </w:pPr>
      <w:r>
        <w:t xml:space="preserve">8.1  Design Phase (Week </w:t>
      </w:r>
      <w:r>
        <w:rPr>
          <w:rFonts w:hint="eastAsia"/>
          <w:lang w:val="en-US" w:eastAsia="zh-CN"/>
        </w:rPr>
        <w:t>1</w:t>
      </w:r>
      <w:r>
        <w:t xml:space="preserve"> )
</w:t>
      </w:r>
    </w:p>
    <w:p w14:paraId="26D9FB04">
      <w:pPr>
        <w:pStyle w:val="164"/>
        <w:numPr>
          <w:ilvl w:val="0"/>
          <w:numId w:val="8"/>
        </w:numPr>
      </w:pPr>
      <w:r>
        <w:t>Design the architecture of the application, including front - end and back - end components.
</w:t>
      </w:r>
    </w:p>
    <w:p w14:paraId="35FFD368">
      <w:pPr>
        <w:pStyle w:val="164"/>
        <w:numPr>
          <w:ilvl w:val="0"/>
          <w:numId w:val="8"/>
        </w:numPr>
      </w:pPr>
      <w:r>
        <w:t>Plan the database schema in DynamoDB and design the API endpoints.
</w:t>
      </w:r>
    </w:p>
    <w:p w14:paraId="175BA7EE">
      <w:pPr>
        <w:pStyle w:val="4"/>
      </w:pPr>
      <w:r>
        <w:t xml:space="preserve">8. </w:t>
      </w:r>
      <w:r>
        <w:rPr>
          <w:rFonts w:hint="eastAsia"/>
          <w:lang w:val="en-US" w:eastAsia="zh-CN"/>
        </w:rPr>
        <w:t xml:space="preserve">2 </w:t>
      </w:r>
      <w:r>
        <w:t xml:space="preserve">Development (Week </w:t>
      </w:r>
      <w:r>
        <w:rPr>
          <w:rFonts w:hint="eastAsia"/>
          <w:lang w:val="en-US" w:eastAsia="zh-CN"/>
        </w:rPr>
        <w:t>2-5</w:t>
      </w:r>
      <w:r>
        <w:t>)
</w:t>
      </w:r>
    </w:p>
    <w:p w14:paraId="396D2551">
      <w:pPr>
        <w:pStyle w:val="164"/>
        <w:numPr>
          <w:ilvl w:val="0"/>
          <w:numId w:val="8"/>
        </w:numPr>
      </w:pPr>
      <w:r>
        <w:t>Front - end developers build the user interface using React, focusing on passenger and driver features as detailed.
</w:t>
      </w:r>
    </w:p>
    <w:p w14:paraId="6968090A">
      <w:pPr>
        <w:pStyle w:val="164"/>
        <w:numPr>
          <w:ilvl w:val="0"/>
          <w:numId w:val="8"/>
        </w:numPr>
      </w:pPr>
      <w:r>
        <w:t>Back - end developers implement the server - side logic, integrate with AWS services, and develop ride - matching algorithms.
</w:t>
      </w:r>
    </w:p>
    <w:p w14:paraId="0EECEF78">
      <w:pPr>
        <w:pStyle w:val="4"/>
      </w:pPr>
      <w:r>
        <w:t>8.</w:t>
      </w:r>
      <w:r>
        <w:rPr>
          <w:rFonts w:hint="eastAsia"/>
          <w:lang w:val="en-US" w:eastAsia="zh-CN"/>
        </w:rPr>
        <w:t>3</w:t>
      </w:r>
      <w:r>
        <w:t xml:space="preserve"> Testing (Week </w:t>
      </w:r>
      <w:r>
        <w:rPr>
          <w:rFonts w:hint="eastAsia"/>
          <w:lang w:val="en-US" w:eastAsia="zh-CN"/>
        </w:rPr>
        <w:t>6</w:t>
      </w:r>
      <w:r>
        <w:t>)
</w:t>
      </w:r>
    </w:p>
    <w:p w14:paraId="680ED944">
      <w:pPr>
        <w:pStyle w:val="164"/>
        <w:numPr>
          <w:ilvl w:val="0"/>
          <w:numId w:val="8"/>
        </w:numPr>
      </w:pPr>
      <w:r>
        <w:t>Conduct unit testing, integration testing, and user acceptance testing.
</w:t>
      </w:r>
    </w:p>
    <w:p w14:paraId="4594620B">
      <w:pPr>
        <w:pStyle w:val="164"/>
        <w:numPr>
          <w:ilvl w:val="0"/>
          <w:numId w:val="8"/>
        </w:numPr>
      </w:pPr>
      <w:r>
        <w:t>Identify and fix bugs, optimize performance, and ensure the security of the application.</w:t>
      </w:r>
    </w:p>
    <w:p w14:paraId="4C06B3FF">
      <w:pPr>
        <w:pStyle w:val="4"/>
      </w:pPr>
      <w:r>
        <w:t>8.</w:t>
      </w:r>
      <w:r>
        <w:rPr>
          <w:rFonts w:hint="eastAsia"/>
          <w:lang w:val="en-US" w:eastAsia="zh-CN"/>
        </w:rPr>
        <w:t>4</w:t>
      </w:r>
      <w:r>
        <w:t xml:space="preserve"> Deployment and Launch (Week </w:t>
      </w:r>
      <w:r>
        <w:rPr>
          <w:rFonts w:hint="eastAsia"/>
          <w:lang w:val="en-US" w:eastAsia="zh-CN"/>
        </w:rPr>
        <w:t>7</w:t>
      </w:r>
      <w:r>
        <w:t>)
</w:t>
      </w:r>
    </w:p>
    <w:p w14:paraId="714DB9FF">
      <w:pPr>
        <w:pStyle w:val="164"/>
        <w:numPr>
          <w:ilvl w:val="0"/>
          <w:numId w:val="8"/>
        </w:numPr>
      </w:pPr>
      <w:r>
        <w:t>Deploy the application on AWS infrastructure.
</w:t>
      </w:r>
    </w:p>
    <w:p w14:paraId="46564FD0">
      <w:pPr>
        <w:pStyle w:val="164"/>
        <w:numPr>
          <w:ilvl w:val="0"/>
          <w:numId w:val="8"/>
        </w:numPr>
      </w:pPr>
      <w:r>
        <w:t>Launch the application in a limited beta version and gather initial user feedback.
</w:t>
      </w:r>
    </w:p>
    <w:p w14:paraId="06A7F351">
      <w:pPr>
        <w:pStyle w:val="164"/>
        <w:numPr>
          <w:ilvl w:val="0"/>
          <w:numId w:val="0"/>
        </w:numPr>
        <w:ind w:leftChars="0"/>
      </w:pPr>
    </w:p>
    <w:p w14:paraId="3C59AC43">
      <w:pPr>
        <w:pStyle w:val="3"/>
      </w:pPr>
      <w:r>
        <w:t>9. Managing Challenges and Issues</w:t>
      </w:r>
    </w:p>
    <w:p w14:paraId="2290E711">
      <w:pPr>
        <w:pStyle w:val="3"/>
      </w:pPr>
    </w:p>
    <w:p w14:paraId="4366ED76">
      <w:pPr>
        <w:pStyle w:val="3"/>
      </w:pPr>
      <w:r>
        <w:t>10. References</w:t>
      </w:r>
    </w:p>
    <w:p w14:paraId="5EB09172"/>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auto"/>
    <w:pitch w:val="default"/>
    <w:sig w:usb0="00000000" w:usb1="00000000" w:usb2="00000000" w:usb3="00000000" w:csb0="00000001" w:csb1="00000000"/>
  </w:font>
  <w:font w:name="Arial Bold">
    <w:panose1 w:val="020B06040202020902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汉仪中等线KW">
    <w:panose1 w:val="01010104010101010101"/>
    <w:charset w:val="86"/>
    <w:family w:val="auto"/>
    <w:pitch w:val="default"/>
    <w:sig w:usb0="800002BF" w:usb1="004F7CFA" w:usb2="00000000"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FF8628"/>
    <w:multiLevelType w:val="singleLevel"/>
    <w:tmpl w:val="F4FF8628"/>
    <w:lvl w:ilvl="0" w:tentative="0">
      <w:start w:val="8"/>
      <w:numFmt w:val="decimal"/>
      <w:suff w:val="space"/>
      <w:lvlText w:val="%1."/>
      <w:lvlJc w:val="left"/>
    </w:lvl>
  </w:abstractNum>
  <w:abstractNum w:abstractNumId="1">
    <w:nsid w:val="FF9D6E75"/>
    <w:multiLevelType w:val="multilevel"/>
    <w:tmpl w:val="FF9D6E75"/>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2FD"/>
    <w:rsid w:val="00034616"/>
    <w:rsid w:val="0006063C"/>
    <w:rsid w:val="0015074B"/>
    <w:rsid w:val="0029639D"/>
    <w:rsid w:val="00326F90"/>
    <w:rsid w:val="006F6F6E"/>
    <w:rsid w:val="00AA1D8D"/>
    <w:rsid w:val="00B47730"/>
    <w:rsid w:val="00BD0089"/>
    <w:rsid w:val="00CB0664"/>
    <w:rsid w:val="00FC693F"/>
    <w:rsid w:val="19FD3D8D"/>
    <w:rsid w:val="1FEBD7ED"/>
    <w:rsid w:val="28CD3645"/>
    <w:rsid w:val="36FD5FFE"/>
    <w:rsid w:val="36FF2CA1"/>
    <w:rsid w:val="3AFA7216"/>
    <w:rsid w:val="3B5EB3CC"/>
    <w:rsid w:val="3EF7C2D9"/>
    <w:rsid w:val="3F6904F0"/>
    <w:rsid w:val="3FBBD7AE"/>
    <w:rsid w:val="3FFF76EE"/>
    <w:rsid w:val="45FE8759"/>
    <w:rsid w:val="4D9D87F5"/>
    <w:rsid w:val="52DF9D29"/>
    <w:rsid w:val="56CF6710"/>
    <w:rsid w:val="5BCBB11A"/>
    <w:rsid w:val="5BFFCFB0"/>
    <w:rsid w:val="5E7F50E6"/>
    <w:rsid w:val="5EFBABF4"/>
    <w:rsid w:val="626F2853"/>
    <w:rsid w:val="63FBE8BD"/>
    <w:rsid w:val="6EDF1EB2"/>
    <w:rsid w:val="75BF9F41"/>
    <w:rsid w:val="775EA051"/>
    <w:rsid w:val="77FFC1FE"/>
    <w:rsid w:val="79EF4188"/>
    <w:rsid w:val="7ABF6104"/>
    <w:rsid w:val="7B3B5AEC"/>
    <w:rsid w:val="7B6FDF5D"/>
    <w:rsid w:val="7BBE904B"/>
    <w:rsid w:val="7BCD7351"/>
    <w:rsid w:val="7CFE6298"/>
    <w:rsid w:val="7E3ECDF4"/>
    <w:rsid w:val="7EF432E5"/>
    <w:rsid w:val="7EFE595F"/>
    <w:rsid w:val="7FDEB1C5"/>
    <w:rsid w:val="7FFEB668"/>
    <w:rsid w:val="8AEF0247"/>
    <w:rsid w:val="BAC7E5A1"/>
    <w:rsid w:val="BAEF3275"/>
    <w:rsid w:val="BE2F600C"/>
    <w:rsid w:val="BFCF54F8"/>
    <w:rsid w:val="DBFFDA9A"/>
    <w:rsid w:val="DCDBEAAC"/>
    <w:rsid w:val="DDDFBF52"/>
    <w:rsid w:val="DEEC56FB"/>
    <w:rsid w:val="DFBBE39E"/>
    <w:rsid w:val="EADD5DFA"/>
    <w:rsid w:val="EFEFD614"/>
    <w:rsid w:val="EFFF7A42"/>
    <w:rsid w:val="F67B9AA5"/>
    <w:rsid w:val="F75E1A69"/>
    <w:rsid w:val="FBFA8D07"/>
    <w:rsid w:val="FCFF527A"/>
    <w:rsid w:val="FD7F8A55"/>
    <w:rsid w:val="FE76826D"/>
    <w:rsid w:val="FEDE96B2"/>
    <w:rsid w:val="FF1EDEB6"/>
    <w:rsid w:val="FF2B9143"/>
    <w:rsid w:val="FFDF24D0"/>
    <w:rsid w:val="FFEC33FE"/>
    <w:rsid w:val="FFFE3D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页眉 字符"/>
    <w:basedOn w:val="11"/>
    <w:link w:val="19"/>
    <w:uiPriority w:val="99"/>
  </w:style>
  <w:style w:type="character" w:customStyle="1" w:styleId="136">
    <w:name w:val="页脚 字符"/>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1"/>
    <w:link w:val="13"/>
    <w:uiPriority w:val="99"/>
  </w:style>
  <w:style w:type="character" w:customStyle="1" w:styleId="145">
    <w:name w:val="正文文本 2 字符"/>
    <w:basedOn w:val="11"/>
    <w:link w:val="14"/>
    <w:uiPriority w:val="99"/>
  </w:style>
  <w:style w:type="character" w:customStyle="1" w:styleId="146">
    <w:name w:val="正文文本 3 字符"/>
    <w:basedOn w:val="11"/>
    <w:link w:val="15"/>
    <w:uiPriority w:val="99"/>
    <w:rPr>
      <w:sz w:val="16"/>
      <w:szCs w:val="16"/>
    </w:rPr>
  </w:style>
  <w:style w:type="character" w:customStyle="1" w:styleId="147">
    <w:name w:val="宏文本 字符"/>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1"/>
    <w:link w:val="148"/>
    <w:uiPriority w:val="29"/>
    <w:rPr>
      <w:i/>
      <w:iCs/>
      <w:color w:val="000000" w:themeColor="text1"/>
      <w14:textFill>
        <w14:solidFill>
          <w14:schemeClr w14:val="tx1"/>
        </w14:solidFill>
      </w14:textFill>
    </w:rPr>
  </w:style>
  <w:style w:type="character" w:customStyle="1" w:styleId="150">
    <w:name w:val="标题 4 字符"/>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_Style 13"/>
    <w:uiPriority w:val="0"/>
    <w:pPr>
      <w:spacing w:before="120" w:after="120" w:line="288" w:lineRule="auto"/>
      <w:ind w:left="0"/>
      <w:jc w:val="left"/>
    </w:pPr>
    <w:rPr>
      <w:rFonts w:ascii="Arial" w:hAnsi="Arial" w:eastAsia="等线" w:cs="Arial"/>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202</Words>
  <Characters>1160</Characters>
  <Lines>27</Lines>
  <Paragraphs>24</Paragraphs>
  <TotalTime>0</TotalTime>
  <ScaleCrop>false</ScaleCrop>
  <LinksUpToDate>false</LinksUpToDate>
  <CharactersWithSpaces>1338</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2025-07-22T21:40:00Z</dcterms:created>
  <dc:creator>python-docx</dc:creator>
  <dc:description>generated by python-docx</dc:description>
  <cp:lastModifiedBy>Ivy.T</cp:lastModifiedBy>
  <dcterms:modified xsi:type="dcterms:W3CDTF">2025-07-22T14:09:09Z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1033-7.5.1.8994</vt:lpwstr>
  </property>
  <property fmtid="{D5CDD505-2E9C-101B-9397-08002B2CF9AE}" pid="3" name="ICV">
    <vt:lpwstr>9F8E71827E79B26245227B68224F25A1_42</vt:lpwstr>
  </property>
</Properties>
</file>